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959A3">
      <w:pPr>
        <w:spacing w:after="400"/>
        <w:jc w:val="center"/>
      </w:pPr>
      <w:r>
        <w:rPr>
          <w:rFonts w:ascii="Arial" w:hAnsi="Arial"/>
          <w:i/>
          <w:color w:val="4A5568"/>
          <w:sz w:val="24"/>
        </w:rPr>
        <w:t>Comprehensive Scanable Grid Table for iOS, Android, US, and EU/UK Markets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2822"/>
        <w:gridCol w:w="2822"/>
        <w:gridCol w:w="2822"/>
        <w:gridCol w:w="2822"/>
      </w:tblGrid>
      <w:tr w14:paraId="6009E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8978FB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6EE20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Troubleshooting Issue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F353C4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Platform / Region Context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440B2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Precise Actionable Solution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64927B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Verified Professional Video Links</w:t>
            </w:r>
          </w:p>
        </w:tc>
      </w:tr>
      <w:tr w14:paraId="5F993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593898A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</w:t>
            </w:r>
            <w:bookmarkStart w:id="0" w:name="_GoBack"/>
            <w:bookmarkEnd w:id="0"/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28E8B2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Switching Ecosystems (iPhone to Android &amp; Vice Versa)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C46F4B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607B7F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For iOS to Android: Download 'Switch to Android' from iOS App Store. Connect via USB-C cable or local Wi-Fi during setup.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For Android to iOS: Download 'Move to iOS' from Google Play. Enter the one-time code generated by the new iPhone.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Turn off iMessage/RCS before swapping SIM cards to prevent missing text messages.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3A045DE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iPhone to Android Cable Guide: https://www.youtube.com/watch?v=GugJVPD5LdM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Official Switch to Android Short: https://www.youtube.com/shorts/kfM1eBLU8xk</w:t>
            </w:r>
          </w:p>
        </w:tc>
      </w:tr>
      <w:tr w14:paraId="7CAB8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88CEFCC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2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3EEAEB5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Rapid Battery Drain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39815B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03D414F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On iOS: Settings &gt; Battery &gt; Battery Health &amp; Charging. Check Peak Performance Capability.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On Android: Settings &gt; Battery &gt; Battery Usage. Identify background apps.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Turn off Background App Refresh (iOS) or restrict background usage (Android).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Disable ambient high-accuracy location tracking and 5G auto-searching if signal is poor.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A30BAC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7 Hidden Reasons Battery Drains: https://www.youtube.com/watch?v=v9VIPWf9Hpc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Android Settings Fix Walkthrough: https://www.youtube.com/watch?v=HSx7KX2HzMY</w:t>
            </w:r>
          </w:p>
        </w:tc>
      </w:tr>
      <w:tr w14:paraId="3808E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D5E678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3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4AC86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Screen Micro-Scratches &amp; Protection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3A6E0C4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47B3597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Do not use household abrasives (toothpaste, baking soda) as they strip the protective oleophobic coating.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Clean with a dry microfiber cloth.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Apply a high-quality UV Liquid-Adhesive Glass Protector (e.g., Whitestone Dome). The specialized optical liquid glue fills micro-scratches, rendering them invisible while setting under UV light.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6C02C7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Liquid Polymer Coating Method: https://www.youtube.com/watch?v=wmHjcCO3Dec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Testing 4 Ways to Remove Scratches: https://www.youtube.com/watch?v=-OZ9R9ldLf4</w:t>
            </w:r>
          </w:p>
        </w:tc>
      </w:tr>
      <w:tr w14:paraId="55AB7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CC988C8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4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47DA563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New Phone Out-of-Box Optimization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2D51F5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692F30A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Update OS to latest patch before transferring data.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Set up automated cloud backups (iCloud/Google Drive).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Set up multi-factor authentication (MFA) parameters.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Opt out of non-essential telemetry/diagnostic data sharing under Privacy Settings.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5. Adjust display scaling and dynamic refresh rate (120Hz activation).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3640022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MKBHD 9 Out-of-Box Mistakes: https://www.youtube.com/watch?v=ASwqw5VQjw8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3 Essential Things to Do Short: https://www.shorts.com/GL3XGcB2Hdg</w:t>
            </w:r>
          </w:p>
        </w:tc>
      </w:tr>
      <w:tr w14:paraId="31401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03EC6CB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5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9B2BE2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IMEI Recording &amp; Verification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5C29DC7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US &amp; EU/UK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B8E94D5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Dial *#06# into your native phone dialer to instantly generate your IMEI/IMEI2 barcode.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Take a screenshot and upload it to an external secure cloud.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US Context: Essential to blacklist a stolen phone across Verizon, T-Mobile, AT&amp;T grids.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EU/UK Context: Necessary for police reporting and insurance claims.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6602108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Checking IMEI For Pre-Activation: https://m.youtube.com/shorts/nFK9VejcAr4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Which? Consumer Advice IMEI Tips: https://www.youtube.com/shorts/NI1JScAvJyo</w:t>
            </w:r>
          </w:p>
        </w:tc>
      </w:tr>
      <w:tr w14:paraId="2D6C1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44A26D6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6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275ED5E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Extreme Device Sluggishness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4EEB5BB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9CCBD80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iOS: Settings &gt; General &gt; iPhone Storage. Offload unused large apps.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Android: Settings &gt; Apps &gt; Storage. Clear application systemic caches manually.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Turn down Window/Transition animation scales to 0.5x in Developer Options on Android.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Ensure at least 10-15% of your internal SSD storage stays completely empty for virtual swap space.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8493AA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Turn Off Hidden Speed Hogs: https://www.youtube.com/watch?v=3YkKxZeFZW0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TechRadar Performance Tuning: https://www.youtube.com/watch?v=v9VIPWf9Hpc</w:t>
            </w:r>
          </w:p>
        </w:tc>
      </w:tr>
      <w:tr w14:paraId="62B8C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1954BB5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7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4B4EF01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Phone Refuses to Charge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95F7399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1DB2069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Use a non-conductive tool (wooden toothpick or plastic picker) to scrape out compacted pocket lint from the port.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Inspect for pin corrosion under a bright light.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Swap out the charging block and use a verified USB-IF certified Power Delivery (PD) cable.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Ensure the port isn't loose or wobbling on the internal motherboard matrix.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CF4221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Troubleshooting Charging Links: https://normalgadgets.com/2024/08/troubleshooting-battery-drain-and-screen-problems/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Sydney CBD Port Repair Short: https://www.youtube.com/shorts/fHHsphWjTt0</w:t>
            </w:r>
          </w:p>
        </w:tc>
      </w:tr>
      <w:tr w14:paraId="36A4B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EFC55E6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8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AAD978D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Repair vs. Upgrade Decision Matrix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71E8E19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CA188C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Apply the 50% Rule: If the hardware repair cost exceeds 50% of the replacement value of a new equivalent device, choose upgrade.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Check Software Lifecycle: If your device no longer receives foundational monthly operating system security security patches, prioritize an upgrade over a physical component repair.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BBA19C9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Cost vs Longevity Analysis: https://www.youtube.com/watch?v=HexRROrsaCM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Financial Upgrade Decision Flow: https://www.youtube.com/shorts/NI1JScAvJyo</w:t>
            </w:r>
          </w:p>
        </w:tc>
      </w:tr>
      <w:tr w14:paraId="4A7E2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F1C907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9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7BF350D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Safe Data &amp; Contact Migrations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41675C7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F28452A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Export Contacts securely to a cross-compatible cloud format (.vcf file via Google Contacts or iCloud Web).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Use end-to-end encrypted storage vaults like OneDrive or Google Photos to migrate media seamlessly.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Maintain both source and destination devices plugged directly into a stable charger throughout the synchronization routine.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FF5236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Safe Full Data Migration Guide: https://www.youtube.com/watch?v=hY907kDyBY8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Cross-Platform Masterclass Video: https://www.youtube.com/watch?v=eXCLVF1tvjU</w:t>
            </w:r>
          </w:p>
        </w:tc>
      </w:tr>
      <w:tr w14:paraId="2C8E8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BAB430D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10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9BC63F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Anti-Theft Hardening &amp; Remote Wipe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FF17F0C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5D04E9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iOS: Settings &gt; iCloud &gt; Find My &gt; Turn on Find My Network (allows offline tracking) and Send Last Location.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Android: Settings &gt; Security &gt; Find My Device. Activate offline Bluetooth network grid settings.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Require biometrics/passcode to toggle Airplane Mode off from the secure locked screen so thieves cannot drop cellular access.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6127E4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Anti-Theft Setup Hardening Short: https://www.youtube.com/shorts/NI1JScAvJyo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Essential Security Setup Walkthrough: https://www.youtube.com/shorts/GL3XGcB2Hdg</w:t>
            </w:r>
          </w:p>
        </w:tc>
      </w:tr>
      <w:tr w14:paraId="43676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E97226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11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0BD3F70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Emergency SOS &amp; Satellite Messaging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749DBF5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US &amp; EU Regional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Focus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2F47F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US/EU/UK regional emergency dispatch centers support satellite SOS if cellular towers are down.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iPhone 14 or newer: Press and hold Side + Volume button until the slider appears. Select Emergency SOS via Satellite.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Point the phone directly at sky clearing coordinates following the on-screen satellite tracking compass.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09A91F8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Apple Satellite SOS Demo: https://www.youtube.com/watch?v=XpxHeS_n96s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Regional Emergency Mesh Guide: https://www.youtube.com/watch?v=t89fVdDsz7A</w:t>
            </w:r>
          </w:p>
        </w:tc>
      </w:tr>
      <w:tr w14:paraId="69CAB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5C81851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12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EF88AE9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Right to Repair Parts Sourcing &amp; Serialization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131B5A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EU/UK vs. US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62CC28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EU/UK Context: Utilise designated independent self-service repair programs protected under regional mandates.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US Context: Source OEM original replacement modules from partners like iFixit under state laws.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Note: If repairing modern iPhones, remember that camera, battery, and screen components are structurally locked via logic board serialization.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60B873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Right to Repair Consumer Impact: https://www.youtube.com/watch?v=Dndf_H-Vn9w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iFixit OEM Screen Replacement Guide: https://www.youtube.com/watch?v=7S_d34K8vYQ</w:t>
            </w:r>
          </w:p>
        </w:tc>
      </w:tr>
      <w:tr w14:paraId="13F22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6822826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13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341EFD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SIM Lock / Carrier Restriction Resolution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A02B77A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US vs. UK/EU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Carrier Specific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511CE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US Context: Devices sold on contracts (AT&amp;T, Verizon) remain carrier-locked for 60 to 365 days until paid off fully.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UK/EU Context: Since late 2021, mobile networks are legally banned from selling carrier-locked handsets.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Fix: Contact your original provider to push an OTA unlock code sequence after verifying payment status.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6A216C5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How To Unlock Any Carrier Phone: https://www.youtube.com/watch?v=fbySgBcl_Y8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Regional Carrier Lock Policies: https://www.youtube.com/watch?v=gS889gC_b_s</w:t>
            </w:r>
          </w:p>
        </w:tc>
      </w:tr>
      <w:tr w14:paraId="16F63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E61DE65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14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9325A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App Sandbox Corruption / Bootloops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984C2F5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Android Focus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Global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836A46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If an app update causes immediate systemic freezing or dynamic boot-loop cycles, force power off the mobile handset.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Hold Volume Up + Power Button while starting to access the Android System Recovery Matrix.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Use volume adjustments keys to select 'Wipe Cache Partition' (Does NOT delete personal media) and reboot.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356A240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How to Recover From an Android Bootloop: https://www.youtube.com/watch?v=8lJmsh9vXmY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Cache Partition Flush Guide: https://www.youtube.com/watch?v=W3fR5PqO7f8</w:t>
            </w:r>
          </w:p>
        </w:tc>
      </w:tr>
      <w:tr w14:paraId="61677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54D6CD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15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D88B0E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Wi-Fi Keeps Disconnecting or Won't Connect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79E60A8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EF95EBF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Restart the phone and the router, then move closer to the router to rule out weak signal.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Forget the network and rejoin it. iOS: Settings &gt; Wi-Fi &gt; (i) &gt; Forget This Network. Android: Settings &gt; Network &amp; internet &gt; Wi-Fi &gt; saved network &gt; Forget.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Turn off VPNs and data-saving features (Low Data Mode / Wi-Fi Assist on iOS; Battery Saver and 'Switch to mobile data' options on Android).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Last resort: Reset Network Settings (iOS: Settings &gt; General &gt; Transfer or Reset iPhone &gt; Reset; Android: Settings &gt; System &gt; Reset options). This erases saved Wi-Fi passwords and paired Bluetooth devices.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5. If only one network fails, update the router firmware or switch to a less crowded Wi-Fi channel.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5472F83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Fix Wi-Fi Keeps Disconnecting on iPhone (iOS 26): https://www.youtube.com/watch?v=AbdI2DvLVCA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Android Phone Keeps Disconnecting From Wi-Fi Fix: https://www.youtube.com/watch?v=VA0nxZn5_o8</w:t>
            </w:r>
          </w:p>
        </w:tc>
      </w:tr>
      <w:tr w14:paraId="0AE23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406DF24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16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C250B5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Bluetooth Won't Pair or Keeps Dropping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036F421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03B68D7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Toggle Bluetooth off and on, confirm the accessory is charged and in pairing mode, and keep it within about 1 metre (3 ft).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Forget the device and pair it again. iOS: Settings &gt; Bluetooth &gt; (i) &gt; Forget This Device. Android: Settings &gt; Connected devices &gt; gear icon &gt; Forget.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Restart both devices and install any OS or accessory firmware updates.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Factory-reset the accessory using the manufacturer's method, then reset network settings on the phone if it still fails.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5. Android: check the Media output selector so audio is not routed to the wrong device.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CAAF33C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My Android Won't Connect To Bluetooth: The Fix: https://www.youtube.com/watch?v=owcwBEffyVs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iPhone Bluetooth Not Connecting? The Real Fix: https://www.youtube.com/watch?v=FL024Xg-cwU</w:t>
            </w:r>
          </w:p>
        </w:tc>
      </w:tr>
      <w:tr w14:paraId="0EB76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8284C2B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17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B24F3E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Phone Overheating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16051A4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F65BD8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Stop charging and heavy use, remove the case, and move the phone out of direct sun or a hot car. Do not put it in a fridge or freezer (condensation can damage it).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Close demanding apps and games, lower brightness, and enable Low Power Mode (iOS) or Battery Saver (Android).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Check battery usage for runaway apps (iOS: Settings &gt; Battery; Android: Settings &gt; Battery &gt; Battery usage) and install pending OS and app updates.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Use certified chargers, and avoid wireless charging under a thick case.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5. Safety note: if the phone is hot while idle, or the case or screen is bulging, stop using it and have the battery checked by a professional. A swollen battery is a fire risk.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84D0055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iPhone Overheating? Why It Gets Hot &amp; How to Fix: https://www.youtube.com/watch?v=iMf49PucMU8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How to Fix Overheating on Android: https://www.youtube.com/watch?v=OZfjyl9n4K8</w:t>
            </w:r>
          </w:p>
        </w:tc>
      </w:tr>
      <w:tr w14:paraId="24E80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FEE74B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18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13AAFA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Storage Full / 'Storage Almost Full' Warnings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943414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171DF3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Find what is using space. iOS: Settings &gt; General &gt; iPhone Storage. Android: Settings &gt; Storage (or the Files by Google app).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Back up photos and videos to iCloud or Google Photos, confirm the upload has finished, then remove the local copies (or turn on Optimize iPhone Storage).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Offload or uninstall unused apps, clear large app caches (Android: Settings &gt; Apps &gt; app &gt; Storage &gt; Clear cache), and empty Recently Deleted / Trash folders.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Review chat-app media (WhatsApp, iMessage attachments), which often grows unnoticed.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5. Keep 10-15% of storage free (see ID 6).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CD307A7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Free Up Storage on Your Phone Fast (iPhone &amp; Android): https://www.youtube.com/watch?v=zQ38-y6IMBw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Free Up Storage Space on iPhone or iPad (Built-in Tools): https://www.youtube.com/watch?v=bwjcYyCneNc</w:t>
            </w:r>
          </w:p>
        </w:tc>
      </w:tr>
      <w:tr w14:paraId="0A097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53FC045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19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7F694A0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Frozen or Unresponsive Screen (Force Restart)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D91078D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DF66232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iPhone 8 and newer: quickly press Volume Up, quickly press Volume Down, then hold the Side button until the Apple logo appears. iPhone 7: hold Volume Down + Side button.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Android: hold the Power button for 10-30 seconds until it restarts. On many models (including Samsung) hold Power + Volume Down for about 7-10 seconds.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If nothing happens, charge for 15-30 minutes and try again, since a fully drained battery looks like a freeze.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If freezes keep returning, update the OS, free up storage, and uninstall the most recently installed app (Android: test in Safe Mode).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E1421F0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How To Force Restart Any iPhone: https://www.youtube.com/watch?v=jH-uNgCnq2U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How To Force Restart Stuck or Frozen Android Phone: https://www.youtube.com/watch?v=qX4ZQARcyek</w:t>
            </w:r>
          </w:p>
        </w:tc>
      </w:tr>
      <w:tr w14:paraId="0A50C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B1BD9F7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20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FE0452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Water Damage / Liquid Exposure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9C90ED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C95150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Remove the phone from the liquid and power it off immediately. Do not charge it or press buttons to test it.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Remove the case and SIM tray and wipe the exterior with a lint-free cloth. Do not use a hair dryer or heat, and do not use rice, which is ineffective and can leave debris in the ports.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Let it air-dry in a ventilated spot. Wait at least 5 hours before charging (Apple's minimum guidance), ideally 24 hours.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If it was salt water or a sugary drink, or the phone misbehaves afterwards, get it to a repair shop quickly because corrosion builds over days. IP67/IP68 ratings are not permanent and warranties generally exclude liquid damage.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B69FB69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Dropped Your Phone in Water? Don't Use Rice!: https://www.youtube.com/watch?v=NqLYATg5sqY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Don't Put Your Phone in Rice (The Vergecast Short): https://www.youtube.com/shorts/1elehPXsXMY</w:t>
            </w:r>
          </w:p>
        </w:tc>
      </w:tr>
      <w:tr w14:paraId="1898A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34C71A2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21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BFB897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Ghost Touch / Unresponsive Touchscreen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B2D3794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8CED8A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Clean the screen and your hands, then remove any screen protector or case that presses on the edges.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Unplug the charger and test again. Cheap or faulty chargers commonly cause ghost touches while charging.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Restart the phone and install pending OS updates. Android: boot into Safe Mode to rule out a misbehaving app; Samsung: toggle Touch sensitivity if you use a screen protector.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Back up, then factory reset if the cause appears to be software. If it persists, or the glass is cracked, the digitizer or display needs a hardware repair.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E7181E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Touchscreen Not Working / Ghost Touch While Charging Fix: https://www.youtube.com/watch?v=8Y9ePsQTXhU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Is Your Phone Touching Itself? Fix the Ghost Touch: https://www.youtube.com/watch?v=R8n9IHbHTzc</w:t>
            </w:r>
          </w:p>
        </w:tc>
      </w:tr>
      <w:tr w14:paraId="23FC6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4DC6731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22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7A11C7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eSIM Setup, Transfer &amp; Travel Data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4225E86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US &amp; EU/UK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E9BEE6B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Confirm that your phone and carrier support eSIM and that the phone is carrier-unlocked (see ID 13). US-sold iPhone 14 and newer models are eSIM-only.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iPhone: Settings &gt; Cellular &gt; Add eSIM, then scan the carrier QR code or use Quick Transfer / carrier activation. Android: Settings &gt; Network &amp; internet &gt; SIMs &gt; Add eSIM.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Travelling: install the travel eSIM over Wi-Fi before departure, then enable Data Roaming for that line only and keep your home line for calls and texts.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Keep QR codes (they are usually single-use) and do not delete an eSIM profile unless you are finished with it, since a deleted profile may need to be reissued by the carrier.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C104518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How to Set Up eSIM on iPhone: https://www.youtube.com/watch?v=uKJCFXYAE40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How to Use an eSIM for International Travel (Beginners): https://www.youtube.com/watch?v=mB_MPBZPmJc</w:t>
            </w:r>
          </w:p>
        </w:tc>
      </w:tr>
      <w:tr w14:paraId="4F50B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998A00C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23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53603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Camera Blurry or Won't Focus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3C92ECF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A4223CC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Wipe the lens with a microfiber cloth and remove cases, magnetic accessories, lens add-ons, or leftover protective film.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Switch between lenses (wide, ultra-wide, telephoto) in the Camera app and tap the subject to focus.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Force close the Camera app, restart the phone, and install pending OS updates.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Android: Settings &gt; Apps &gt; Camera &gt; Storage &gt; Clear cache, and test in Safe Mode to rule out third-party camera apps.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5. If it still hunts for focus, buzzes, or rattles, strong magnets or vibration (for example a motorcycle mount) may have damaged the stabilisation or autofocus module. This needs a hardware repair.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371377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How to Fix Focus and Blur Issues on iPhone Camera: https://www.youtube.com/watch?v=uIjGhOk4hk4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How to Fix Android Camera Blurry or Not Focusing: https://www.youtube.com/watch?v=LdJNt6wJuGw</w:t>
            </w:r>
          </w:p>
        </w:tc>
      </w:tr>
      <w:tr w14:paraId="62591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22CF115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24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35A26C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Forgotten Passcode / Locked Out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E90266A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E14CEA8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iPhone: after repeated wrong attempts the lock screen shows 'iPhone Unavailable' or 'Security Lockout'. Tap Erase iPhone and sign in with your Apple Account, or use Recovery Mode from a computer. Both erase the phone, so restore from your backup afterwards.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Android: use Find Hub (android.com/find) to erase the device, or on Samsung use SmartThings Find / Find My Mobile 'Unlock' if you registered it beforehand.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After a reset, Activation Lock (iOS) or Factory Reset Protection (Android) requires the original Apple or Google account login, so keep those credentials safe.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Avoid paid third-party 'unlock tools' advertised in videos. Official routes above are safer.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888354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How to Restore Your iPhone if You Forgot Your Passcode (Apple Support): https://www.youtube.com/watch?v=e0ULNMLj8sM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Forgot Android Pattern? How to Unlock: https://www.youtube.com/watch?v=bizuh0tZ7qY</w:t>
            </w:r>
          </w:p>
        </w:tc>
      </w:tr>
      <w:tr w14:paraId="2CBD9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915F01C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25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7B0582F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Spam Calls &amp; Scam Text Messages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96FEC6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US &amp; EU/UK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A6D70C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iPhone: Settings &gt; Apps &gt; Phone &gt; Silence Unknown Callers, and in Messages enable Filter Unknown Senders. Android: Phone app &gt; Settings &gt; Caller ID &amp; spam (turn on spam protection) and Messages &gt; Spam protection.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Report scam texts by forwarding them to 7726 (SPAM). US: also report at ReportFraud.ftc.gov. UK: Action Fraud, and register with the Telephone Preference Service (TPS).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US carriers offer free tools: Verizon Call Filter, AT&amp;T ActiveArmor, and T-Mobile Scam Shield.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Never tap links or call back numbers in unexpected texts. Verify through the company's official app or website instead.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6B68B93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STOP Spam Calls on iPhone &amp; Android: Turn On This Setting: https://www.youtube.com/watch?v=exU29YldcdY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Stop Spam Texts Now (iPhone &amp; Android Settings): https://www.youtube.com/watch?v=uSdRFTWxm3s</w:t>
            </w:r>
          </w:p>
        </w:tc>
      </w:tr>
      <w:tr w14:paraId="3AF4C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BE421D2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b/>
                <w:color w:val="2D3748"/>
                <w:sz w:val="19"/>
              </w:rPr>
              <w:t>26</w:t>
            </w:r>
          </w:p>
        </w:tc>
        <w:tc>
          <w:tcPr>
            <w:tcW w:w="3168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3EA34AA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Phone Won't Turn On / Black Screen</w:t>
            </w:r>
          </w:p>
        </w:tc>
        <w:tc>
          <w:tcPr>
            <w:tcW w:w="1872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9D78F0">
            <w:pPr>
              <w:spacing w:before="40" w:after="80" w:line="276" w:lineRule="auto"/>
              <w:jc w:val="center"/>
            </w:pPr>
            <w:r>
              <w:rPr>
                <w:rFonts w:ascii="Arial" w:hAnsi="Arial"/>
                <w:color w:val="2D3748"/>
                <w:sz w:val="19"/>
              </w:rPr>
              <w:t>Global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iOS &amp; Android</w:t>
            </w:r>
          </w:p>
        </w:tc>
        <w:tc>
          <w:tcPr>
            <w:tcW w:w="4896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47C9B54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Charge for 30 minutes using a known-good certified cable and adapter, and check the port for lint (see ID 7).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2. Force restart (see ID 19). Android: also try Power + Volume Up to reach the recovery menu (see ID 14).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3. Look for signs of life: vibration, sounds, or a faint image when held under a bright torch (which suggests a failed backlight rather than a dead phone).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4. If it is still dead, the cause is likely the battery, display, or logic board. Use the repair-vs-upgrade rule in ID 8, and ask a repair shop about data recovery before replacing the phone.</w:t>
            </w:r>
          </w:p>
        </w:tc>
        <w:tc>
          <w:tcPr>
            <w:tcW w:w="360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18A6401"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• Phone Won't Turn ON: Full Fix (iPhone &amp; Android): https://www.youtube.com/watch?v=SGQNF_TcJsU</w:t>
            </w:r>
            <w:r>
              <w:rPr>
                <w:rFonts w:ascii="Arial" w:hAnsi="Arial"/>
                <w:color w:val="2D3748"/>
                <w:sz w:val="19"/>
              </w:rPr>
              <w:br w:type="textWrapping"/>
            </w:r>
            <w:r>
              <w:rPr>
                <w:rFonts w:ascii="Arial" w:hAnsi="Arial"/>
                <w:color w:val="2D3748"/>
                <w:sz w:val="19"/>
              </w:rPr>
              <w:t>• How to Fix Black Screen on Android Phone: https://www.youtube.com/watch?v=Om74XD2t3GA</w:t>
            </w:r>
          </w:p>
        </w:tc>
      </w:tr>
    </w:tbl>
    <w:p w14:paraId="22507180"/>
    <w:sectPr>
      <w:headerReference r:id="rId5" w:type="default"/>
      <w:pgSz w:w="15840" w:h="12240" w:orient="landscape"/>
      <w:pgMar w:top="1008" w:right="864" w:bottom="1008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A571F">
    <w:pPr>
      <w:jc w:val="center"/>
      <w:rPr>
        <w:rFonts w:hint="default"/>
        <w:lang w:val="en-US"/>
      </w:rPr>
    </w:pP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-341630</wp:posOffset>
          </wp:positionH>
          <wp:positionV relativeFrom="paragraph">
            <wp:posOffset>-151130</wp:posOffset>
          </wp:positionV>
          <wp:extent cx="1313180" cy="588645"/>
          <wp:effectExtent l="0" t="0" r="0" b="0"/>
          <wp:wrapSquare wrapText="bothSides"/>
          <wp:docPr id="1" name="Picture 1" descr="logonamed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namedark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318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b/>
        <w:color w:val="1A365D"/>
        <w:sz w:val="44"/>
      </w:rPr>
      <w:t>Ultimate Master Smartphone Troubleshooting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167BB0"/>
    <w:rsid w:val="4D93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2749</Words>
  <Characters>15710</Characters>
  <Lines>0</Lines>
  <Paragraphs>0</Paragraphs>
  <TotalTime>3</TotalTime>
  <ScaleCrop>false</ScaleCrop>
  <LinksUpToDate>false</LinksUpToDate>
  <CharactersWithSpaces>18196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 Sung</cp:lastModifiedBy>
  <dcterms:modified xsi:type="dcterms:W3CDTF">2026-10-15T20:54:35Z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eyJoZGlkIjoiMjVkOTRlZmQ5MzNkOWYzYmRjZDQzY2E0N2Y1ZWNlNWIiLCJ1c2VySWQiOiIxOTI0MTU2Mzk0OTA5In0=</vt:lpwstr>
  </property>
  <property fmtid="{D5CDD505-2E9C-101B-9397-08002B2CF9AE}" pid="3" name="KSOProductBuildVer">
    <vt:lpwstr>1033-12.1.0.29162</vt:lpwstr>
  </property>
  <property fmtid="{D5CDD505-2E9C-101B-9397-08002B2CF9AE}" pid="4" name="ICV">
    <vt:lpwstr>31776573059B411D8278747347FDFDA1_12</vt:lpwstr>
  </property>
</Properties>
</file>